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TASK # 04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CROSS-BROWSER COMPATIBALITY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Nimra Adrees</w:t>
      </w:r>
    </w:p>
    <w:p/>
    <w:p/>
    <w:p>
      <w:pPr>
        <w:rPr>
          <w:rFonts w:hint="default"/>
          <w:i/>
          <w:iCs/>
          <w:sz w:val="21"/>
          <w:szCs w:val="21"/>
          <w:lang w:val="en-US"/>
        </w:rPr>
      </w:pPr>
      <w:r>
        <w:rPr>
          <w:rFonts w:hint="default"/>
          <w:i/>
          <w:iCs/>
          <w:sz w:val="21"/>
          <w:szCs w:val="21"/>
          <w:lang w:val="en-US"/>
        </w:rPr>
        <w:t>Website Name: Eduford University Website</w:t>
      </w:r>
    </w:p>
    <w:p>
      <w:pPr>
        <w:rPr>
          <w:rFonts w:hint="default"/>
          <w:i/>
          <w:iCs/>
          <w:sz w:val="21"/>
          <w:szCs w:val="21"/>
          <w:lang w:val="en-US"/>
        </w:rPr>
      </w:pPr>
      <w:r>
        <w:rPr>
          <w:rFonts w:hint="default"/>
          <w:i/>
          <w:iCs/>
          <w:sz w:val="21"/>
          <w:szCs w:val="21"/>
          <w:lang w:val="en-US"/>
        </w:rPr>
        <w:t>Tool And Services Used : BrowserStack</w:t>
      </w:r>
    </w:p>
    <w:p>
      <w:pPr>
        <w:rPr>
          <w:rFonts w:hint="default"/>
          <w:i/>
          <w:iCs/>
          <w:sz w:val="21"/>
          <w:szCs w:val="21"/>
          <w:lang w:val="en-US"/>
        </w:rPr>
      </w:pPr>
      <w:r>
        <w:rPr>
          <w:rFonts w:hint="default"/>
          <w:i/>
          <w:iCs/>
          <w:sz w:val="21"/>
          <w:szCs w:val="21"/>
          <w:lang w:val="en-US"/>
        </w:rPr>
        <w:t>Cross Browsers Are FireFox, Safari, Chrome, Internet Explore, Opera</w:t>
      </w: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  <w:r>
        <w:rPr>
          <w:rFonts w:hint="default"/>
          <w:b/>
          <w:bCs/>
          <w:i/>
          <w:iCs/>
          <w:sz w:val="22"/>
          <w:szCs w:val="22"/>
          <w:lang w:val="en-US"/>
        </w:rPr>
        <w:t>ScreenShots:</w:t>
      </w: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  <w:r>
        <w:rPr>
          <w:rFonts w:hint="default"/>
          <w:b/>
          <w:bCs/>
          <w:i/>
          <w:iCs/>
          <w:sz w:val="22"/>
          <w:szCs w:val="22"/>
          <w:lang w:val="en-US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156845</wp:posOffset>
            </wp:positionV>
            <wp:extent cx="5199380" cy="2159000"/>
            <wp:effectExtent l="0" t="0" r="0" b="0"/>
            <wp:wrapSquare wrapText="bothSides"/>
            <wp:docPr id="12" name="Picture 12" descr="2024-09-29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4-09-29 (8)"/>
                    <pic:cNvPicPr>
                      <a:picLocks noChangeAspect="1"/>
                    </pic:cNvPicPr>
                  </pic:nvPicPr>
                  <pic:blipFill>
                    <a:blip r:embed="rId4"/>
                    <a:srcRect t="21174" r="1278" b="5958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  <w:r>
        <w:rPr>
          <w:rFonts w:hint="default"/>
          <w:b/>
          <w:bCs/>
          <w:i/>
          <w:iCs/>
          <w:sz w:val="22"/>
          <w:szCs w:val="22"/>
          <w:lang w:val="en-US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1270</wp:posOffset>
            </wp:positionV>
            <wp:extent cx="5203825" cy="2345055"/>
            <wp:effectExtent l="0" t="0" r="3175" b="4445"/>
            <wp:wrapSquare wrapText="bothSides"/>
            <wp:docPr id="14" name="Picture 14" descr="2024-09-29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4-09-29 (19)"/>
                    <pic:cNvPicPr>
                      <a:picLocks noChangeAspect="1"/>
                    </pic:cNvPicPr>
                  </pic:nvPicPr>
                  <pic:blipFill>
                    <a:blip r:embed="rId5"/>
                    <a:srcRect t="12387" r="1194" b="8465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  <w:bookmarkStart w:id="0" w:name="_GoBack"/>
      <w:r>
        <w:rPr>
          <w:rFonts w:hint="default"/>
          <w:b/>
          <w:bCs/>
          <w:i/>
          <w:iCs/>
          <w:sz w:val="22"/>
          <w:szCs w:val="22"/>
          <w:lang w:val="en-US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296545</wp:posOffset>
            </wp:positionH>
            <wp:positionV relativeFrom="paragraph">
              <wp:posOffset>461645</wp:posOffset>
            </wp:positionV>
            <wp:extent cx="5153660" cy="2119630"/>
            <wp:effectExtent l="0" t="0" r="2540" b="1270"/>
            <wp:wrapSquare wrapText="bothSides"/>
            <wp:docPr id="13" name="Picture 1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6)"/>
                    <pic:cNvPicPr>
                      <a:picLocks noChangeAspect="1"/>
                    </pic:cNvPicPr>
                  </pic:nvPicPr>
                  <pic:blipFill>
                    <a:blip r:embed="rId6"/>
                    <a:srcRect t="21153" r="1001" b="6472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  <w:r>
        <w:rPr>
          <w:rFonts w:hint="default"/>
          <w:b/>
          <w:bCs/>
          <w:i/>
          <w:iCs/>
          <w:sz w:val="22"/>
          <w:szCs w:val="22"/>
          <w:lang w:val="en-US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18415</wp:posOffset>
            </wp:positionV>
            <wp:extent cx="5053330" cy="2304415"/>
            <wp:effectExtent l="0" t="0" r="1270" b="6985"/>
            <wp:wrapSquare wrapText="bothSides"/>
            <wp:docPr id="15" name="Picture 15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8)"/>
                    <pic:cNvPicPr>
                      <a:picLocks noChangeAspect="1"/>
                    </pic:cNvPicPr>
                  </pic:nvPicPr>
                  <pic:blipFill>
                    <a:blip r:embed="rId7"/>
                    <a:srcRect t="14788" r="723" b="7437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i/>
          <w:iCs/>
          <w:sz w:val="22"/>
          <w:szCs w:val="22"/>
          <w:lang w:val="en-US"/>
        </w:rP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2813050</wp:posOffset>
            </wp:positionV>
            <wp:extent cx="5208905" cy="2339975"/>
            <wp:effectExtent l="0" t="0" r="0" b="0"/>
            <wp:wrapSquare wrapText="bothSides"/>
            <wp:docPr id="16" name="Picture 16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0)"/>
                    <pic:cNvPicPr>
                      <a:picLocks noChangeAspect="1"/>
                    </pic:cNvPicPr>
                  </pic:nvPicPr>
                  <pic:blipFill>
                    <a:blip r:embed="rId8"/>
                    <a:srcRect t="12173" r="1097" b="8851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42069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D420690"/>
    <w:rsid w:val="30BE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2024-09-29T07:50:00Z</dcterms:created>
  <dc:creator>DELL</dc:creator>
  <cp:lastModifiedBy>DELL</cp:lastModifiedBy>
  <dcterms:modified xsi:type="dcterms:W3CDTF">2024-09-29T08:30:09Z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A1AA8A90A87846758D4CB05442C3F46A_11</vt:lpwstr>
  </property>
</Properties>
</file>